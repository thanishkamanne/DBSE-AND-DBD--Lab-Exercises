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E205" w14:textId="77777777" w:rsidR="00AE65AF" w:rsidRDefault="009C2578">
      <w:pPr>
        <w:jc w:val="center"/>
      </w:pPr>
      <w:r>
        <w:rPr>
          <w:b/>
          <w:sz w:val="36"/>
        </w:rPr>
        <w:t xml:space="preserve">MYSQL STORED PROCEDURES </w:t>
      </w:r>
    </w:p>
    <w:p w14:paraId="00E8CE1A" w14:textId="77777777" w:rsidR="00AE65AF" w:rsidRDefault="009C2578">
      <w:pPr>
        <w:jc w:val="center"/>
      </w:pPr>
      <w:r>
        <w:rPr>
          <w:i/>
        </w:rPr>
        <w:t>Examples and Practice Exercises for MySQL Workbench</w:t>
      </w:r>
    </w:p>
    <w:p w14:paraId="7E375C2F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2CD885BE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IF NOT EXISTS employeedb1;</w:t>
      </w:r>
      <w:r>
        <w:rPr>
          <w:rFonts w:ascii="Times New Roman" w:hAnsi="Times New Roman" w:cs="Times New Roman"/>
          <w:sz w:val="24"/>
          <w:szCs w:val="24"/>
        </w:rPr>
        <w:br/>
        <w:t>USE employeedb1;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TABLE IF NOT EXISTS employees (</w:t>
      </w:r>
      <w:r>
        <w:rPr>
          <w:rFonts w:ascii="Times New Roman" w:hAnsi="Times New Roman" w:cs="Times New Roman"/>
          <w:sz w:val="24"/>
          <w:szCs w:val="24"/>
        </w:rPr>
        <w:br/>
        <w:t xml:space="preserve">    emp_id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emp_name VARCHAR(50),</w:t>
      </w:r>
      <w:r>
        <w:rPr>
          <w:rFonts w:ascii="Times New Roman" w:hAnsi="Times New Roman" w:cs="Times New Roman"/>
          <w:sz w:val="24"/>
          <w:szCs w:val="24"/>
        </w:rPr>
        <w:br/>
        <w:t xml:space="preserve">    dept_id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salary DECIMAL(10,2)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INTO employees VALUES</w:t>
      </w:r>
      <w:r>
        <w:rPr>
          <w:rFonts w:ascii="Times New Roman" w:hAnsi="Times New Roman" w:cs="Times New Roman"/>
          <w:sz w:val="24"/>
          <w:szCs w:val="24"/>
        </w:rPr>
        <w:br/>
        <w:t>(101,'Rahul',1,50000),</w:t>
      </w:r>
      <w:r>
        <w:rPr>
          <w:rFonts w:ascii="Times New Roman" w:hAnsi="Times New Roman" w:cs="Times New Roman"/>
          <w:sz w:val="24"/>
          <w:szCs w:val="24"/>
        </w:rPr>
        <w:br/>
        <w:t>(102,'Priya',2,65000),</w:t>
      </w:r>
      <w:r>
        <w:rPr>
          <w:rFonts w:ascii="Times New Roman" w:hAnsi="Times New Roman" w:cs="Times New Roman"/>
          <w:sz w:val="24"/>
          <w:szCs w:val="24"/>
        </w:rPr>
        <w:br/>
        <w:t>(103,'Anil',1,55000),</w:t>
      </w:r>
      <w:r>
        <w:rPr>
          <w:rFonts w:ascii="Times New Roman" w:hAnsi="Times New Roman" w:cs="Times New Roman"/>
          <w:sz w:val="24"/>
          <w:szCs w:val="24"/>
        </w:rPr>
        <w:br/>
        <w:t>(104,'Sneha',3,70000),</w:t>
      </w:r>
      <w:r>
        <w:rPr>
          <w:rFonts w:ascii="Times New Roman" w:hAnsi="Times New Roman" w:cs="Times New Roman"/>
          <w:sz w:val="24"/>
          <w:szCs w:val="24"/>
        </w:rPr>
        <w:br/>
        <w:t>(105,'Kiran',2,48000);</w:t>
      </w:r>
    </w:p>
    <w:p w14:paraId="5685DB26" w14:textId="5E0D0331" w:rsidR="00BF6ED2" w:rsidRDefault="00BF6ED2">
      <w:pPr>
        <w:rPr>
          <w:rFonts w:ascii="Times New Roman" w:hAnsi="Times New Roman" w:cs="Times New Roman"/>
          <w:sz w:val="24"/>
          <w:szCs w:val="24"/>
        </w:rPr>
      </w:pPr>
      <w:r w:rsidRPr="00BF6E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04738" wp14:editId="20F8EFB6">
            <wp:extent cx="5502117" cy="3787468"/>
            <wp:effectExtent l="0" t="0" r="3810" b="3810"/>
            <wp:docPr id="189185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830C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Verify Data</w:t>
      </w:r>
    </w:p>
    <w:p w14:paraId="61A31F9A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</w:p>
    <w:p w14:paraId="4A003248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7C763EAF" w14:textId="5AB5B0A5" w:rsidR="00221CC0" w:rsidRDefault="00221CC0">
      <w:pPr>
        <w:rPr>
          <w:rFonts w:ascii="Times New Roman" w:hAnsi="Times New Roman" w:cs="Times New Roman"/>
          <w:sz w:val="24"/>
          <w:szCs w:val="24"/>
        </w:rPr>
      </w:pPr>
      <w:r w:rsidRPr="00221C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6982A" wp14:editId="3A483E27">
            <wp:extent cx="2682472" cy="1386960"/>
            <wp:effectExtent l="0" t="0" r="3810" b="3810"/>
            <wp:docPr id="31431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7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DE1C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4768582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1EC7B95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GetEmployees;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GetEmployees()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* FROM employees;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GetEmployees();</w:t>
      </w:r>
    </w:p>
    <w:p w14:paraId="11DEF63B" w14:textId="63EB3910" w:rsidR="00C23B7C" w:rsidRDefault="00EF59F7">
      <w:pPr>
        <w:rPr>
          <w:rFonts w:ascii="Times New Roman" w:hAnsi="Times New Roman" w:cs="Times New Roman"/>
          <w:sz w:val="24"/>
          <w:szCs w:val="24"/>
        </w:rPr>
      </w:pPr>
      <w:r w:rsidRPr="00EF59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8F7CC" wp14:editId="574736E8">
            <wp:extent cx="4762913" cy="3406435"/>
            <wp:effectExtent l="0" t="0" r="0" b="3810"/>
            <wp:docPr id="20328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D52C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Procedure 2 – IN Parameter</w:t>
      </w:r>
    </w:p>
    <w:p w14:paraId="5CF7F537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2F871F1D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GetEmployeeById;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GetEmployeeById(IN eid INT)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* FROM employees</w:t>
      </w:r>
      <w:r>
        <w:rPr>
          <w:rFonts w:ascii="Times New Roman" w:hAnsi="Times New Roman" w:cs="Times New Roman"/>
          <w:sz w:val="24"/>
          <w:szCs w:val="24"/>
        </w:rPr>
        <w:br/>
        <w:t xml:space="preserve">    WHERE emp_id = eid;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GetEmployeeById(102);</w:t>
      </w:r>
    </w:p>
    <w:p w14:paraId="730E79E7" w14:textId="1630A8B7" w:rsidR="0083766D" w:rsidRDefault="0083766D">
      <w:pPr>
        <w:rPr>
          <w:rFonts w:ascii="Times New Roman" w:hAnsi="Times New Roman" w:cs="Times New Roman"/>
          <w:sz w:val="24"/>
          <w:szCs w:val="24"/>
        </w:rPr>
      </w:pPr>
      <w:r w:rsidRPr="008376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53B83" wp14:editId="2088F1ED">
            <wp:extent cx="4359018" cy="3292125"/>
            <wp:effectExtent l="0" t="0" r="3810" b="3810"/>
            <wp:docPr id="20087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63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718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3202D29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315518CF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IncreaseSalary;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IncreaseSalary(</w:t>
      </w:r>
      <w:r>
        <w:rPr>
          <w:rFonts w:ascii="Times New Roman" w:hAnsi="Times New Roman" w:cs="Times New Roman"/>
          <w:sz w:val="24"/>
          <w:szCs w:val="24"/>
        </w:rPr>
        <w:br/>
        <w:t xml:space="preserve">    IN eid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IN amount DECIMAL(10,2)</w:t>
      </w:r>
      <w:r>
        <w:rPr>
          <w:rFonts w:ascii="Times New Roman" w:hAnsi="Times New Roman" w:cs="Times New Roman"/>
          <w:sz w:val="24"/>
          <w:szCs w:val="24"/>
        </w:rPr>
        <w:br/>
        <w:t>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UPDATE employees</w:t>
      </w:r>
      <w:r>
        <w:rPr>
          <w:rFonts w:ascii="Times New Roman" w:hAnsi="Times New Roman" w:cs="Times New Roman"/>
          <w:sz w:val="24"/>
          <w:szCs w:val="24"/>
        </w:rPr>
        <w:br/>
        <w:t xml:space="preserve">    SET salary = salary + amount</w:t>
      </w:r>
      <w:r>
        <w:rPr>
          <w:rFonts w:ascii="Times New Roman" w:hAnsi="Times New Roman" w:cs="Times New Roman"/>
          <w:sz w:val="24"/>
          <w:szCs w:val="24"/>
        </w:rPr>
        <w:br/>
        <w:t xml:space="preserve">    WHERE emp_id = eid;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IncreaseSalary(101,5000);</w:t>
      </w:r>
      <w:r>
        <w:rPr>
          <w:rFonts w:ascii="Times New Roman" w:hAnsi="Times New Roman" w:cs="Times New Roman"/>
          <w:sz w:val="24"/>
          <w:szCs w:val="24"/>
        </w:rPr>
        <w:br/>
        <w:t>SELECT * FROM employees WHERE emp_id=101;</w:t>
      </w:r>
    </w:p>
    <w:p w14:paraId="7B346F4E" w14:textId="0F9A2F0A" w:rsidR="003626E4" w:rsidRDefault="003626E4">
      <w:pPr>
        <w:rPr>
          <w:rFonts w:ascii="Times New Roman" w:hAnsi="Times New Roman" w:cs="Times New Roman"/>
          <w:sz w:val="24"/>
          <w:szCs w:val="24"/>
        </w:rPr>
      </w:pPr>
      <w:r w:rsidRPr="003626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B3F71" wp14:editId="2F8D9D5B">
            <wp:extent cx="5258256" cy="2857748"/>
            <wp:effectExtent l="0" t="0" r="0" b="0"/>
            <wp:docPr id="55428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3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9B03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7438857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376471EE" w14:textId="2E260849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AvgSalary;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AvgSalary()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AVG(salary) AS AverageSalary</w:t>
      </w:r>
      <w:r>
        <w:rPr>
          <w:rFonts w:ascii="Times New Roman" w:hAnsi="Times New Roman" w:cs="Times New Roman"/>
          <w:sz w:val="24"/>
          <w:szCs w:val="24"/>
        </w:rPr>
        <w:br/>
        <w:t xml:space="preserve">    FROM employees;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AvgSalary();</w:t>
      </w:r>
    </w:p>
    <w:p w14:paraId="43037F25" w14:textId="45534F48" w:rsidR="001B11B8" w:rsidRDefault="001B11B8">
      <w:pPr>
        <w:rPr>
          <w:rFonts w:ascii="Times New Roman" w:hAnsi="Times New Roman" w:cs="Times New Roman"/>
          <w:sz w:val="24"/>
          <w:szCs w:val="24"/>
        </w:rPr>
      </w:pPr>
      <w:r w:rsidRPr="001B11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154550" wp14:editId="5310E4D4">
            <wp:extent cx="3520745" cy="2629128"/>
            <wp:effectExtent l="0" t="0" r="3810" b="0"/>
            <wp:docPr id="1976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99B2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24DBFA29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2618CF16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IF NOT EXISTS departments (</w:t>
      </w:r>
      <w:r>
        <w:rPr>
          <w:rFonts w:ascii="Times New Roman" w:hAnsi="Times New Roman" w:cs="Times New Roman"/>
          <w:sz w:val="24"/>
          <w:szCs w:val="24"/>
        </w:rPr>
        <w:br/>
        <w:t xml:space="preserve">    dept_id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dept_name VARCHAR(50)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IGNORE INTO departments VALUES</w:t>
      </w:r>
      <w:r>
        <w:rPr>
          <w:rFonts w:ascii="Times New Roman" w:hAnsi="Times New Roman" w:cs="Times New Roman"/>
          <w:sz w:val="24"/>
          <w:szCs w:val="24"/>
        </w:rPr>
        <w:br/>
        <w:t>(1,'CSE'),(2,'ECE'),(3,'EEE');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DROP PROCEDURE IF EXISTS EmployeeDepartment;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EmployeeDepartment()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e.emp_name, d.dept_name, e.salary</w:t>
      </w:r>
      <w:r>
        <w:rPr>
          <w:rFonts w:ascii="Times New Roman" w:hAnsi="Times New Roman" w:cs="Times New Roman"/>
          <w:sz w:val="24"/>
          <w:szCs w:val="24"/>
        </w:rPr>
        <w:br/>
        <w:t xml:space="preserve">    FROM employees e</w:t>
      </w:r>
      <w:r>
        <w:rPr>
          <w:rFonts w:ascii="Times New Roman" w:hAnsi="Times New Roman" w:cs="Times New Roman"/>
          <w:sz w:val="24"/>
          <w:szCs w:val="24"/>
        </w:rPr>
        <w:br/>
        <w:t xml:space="preserve">    JOIN departments d ON e.dept_id=d.dept_id;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EmployeeDepartment();</w:t>
      </w:r>
    </w:p>
    <w:p w14:paraId="6A9F8CA7" w14:textId="50145662" w:rsidR="00833FE5" w:rsidRDefault="00833FE5">
      <w:pPr>
        <w:rPr>
          <w:rFonts w:ascii="Times New Roman" w:hAnsi="Times New Roman" w:cs="Times New Roman"/>
          <w:sz w:val="24"/>
          <w:szCs w:val="24"/>
        </w:rPr>
      </w:pPr>
      <w:r w:rsidRPr="00833F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42CC50" wp14:editId="18A4E352">
            <wp:extent cx="4054191" cy="4968671"/>
            <wp:effectExtent l="0" t="0" r="3810" b="3810"/>
            <wp:docPr id="63724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48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50D1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7FA222E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0A214AD1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DepartmentAverageSalary;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DepartmentAverageSalary()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d.dept_name,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COUNT(e.emp_id) AS EmployeeCount,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AVG(e.salary) AS AverageSalary</w:t>
      </w:r>
      <w:r>
        <w:rPr>
          <w:rFonts w:ascii="Times New Roman" w:hAnsi="Times New Roman" w:cs="Times New Roman"/>
          <w:sz w:val="24"/>
          <w:szCs w:val="24"/>
        </w:rPr>
        <w:br/>
        <w:t xml:space="preserve">    FROM employees e</w:t>
      </w:r>
      <w:r>
        <w:rPr>
          <w:rFonts w:ascii="Times New Roman" w:hAnsi="Times New Roman" w:cs="Times New Roman"/>
          <w:sz w:val="24"/>
          <w:szCs w:val="24"/>
        </w:rPr>
        <w:br/>
        <w:t xml:space="preserve">    JOIN departments d ON e.dept_id=d.dept_id</w:t>
      </w:r>
      <w:r>
        <w:rPr>
          <w:rFonts w:ascii="Times New Roman" w:hAnsi="Times New Roman" w:cs="Times New Roman"/>
          <w:sz w:val="24"/>
          <w:szCs w:val="24"/>
        </w:rPr>
        <w:br/>
        <w:t xml:space="preserve">    GROUP BY d.dept_id, d.dept_name;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  <w:t>CALL DepartmentAverageSalary();</w:t>
      </w:r>
    </w:p>
    <w:p w14:paraId="6BA5F2C7" w14:textId="73A08493" w:rsidR="00C776AF" w:rsidRDefault="00C776AF">
      <w:pPr>
        <w:rPr>
          <w:rFonts w:ascii="Times New Roman" w:hAnsi="Times New Roman" w:cs="Times New Roman"/>
          <w:sz w:val="24"/>
          <w:szCs w:val="24"/>
        </w:rPr>
      </w:pPr>
      <w:r w:rsidRPr="00C776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AF768" wp14:editId="6FC2424C">
            <wp:extent cx="4724809" cy="4435224"/>
            <wp:effectExtent l="0" t="0" r="0" b="3810"/>
            <wp:docPr id="18211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13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DA37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3EA342DA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18487AFE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SalaryStatus;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SalaryStatus(IN eid INT)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DECLARE sal DECIMAL(10,2);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SELECT salary INTO sal</w:t>
      </w:r>
      <w:r>
        <w:rPr>
          <w:rFonts w:ascii="Times New Roman" w:hAnsi="Times New Roman" w:cs="Times New Roman"/>
          <w:sz w:val="24"/>
          <w:szCs w:val="24"/>
        </w:rPr>
        <w:br/>
        <w:t xml:space="preserve">    FROM employees</w:t>
      </w:r>
      <w:r>
        <w:rPr>
          <w:rFonts w:ascii="Times New Roman" w:hAnsi="Times New Roman" w:cs="Times New Roman"/>
          <w:sz w:val="24"/>
          <w:szCs w:val="24"/>
        </w:rPr>
        <w:br/>
        <w:t xml:space="preserve">    WHERE emp_id=eid;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IF sal &gt;= 60000 THEN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SELECT 'High Salary' AS Status;</w:t>
      </w:r>
      <w:r>
        <w:rPr>
          <w:rFonts w:ascii="Times New Roman" w:hAnsi="Times New Roman" w:cs="Times New Roman"/>
          <w:sz w:val="24"/>
          <w:szCs w:val="24"/>
        </w:rPr>
        <w:br/>
        <w:t xml:space="preserve">    ELSE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SELECT 'Low Salary' AS Status;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    END IF;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SalaryStatus(102);</w:t>
      </w:r>
    </w:p>
    <w:p w14:paraId="3591966D" w14:textId="79514831" w:rsidR="00B77F54" w:rsidRDefault="00E935D9">
      <w:pPr>
        <w:rPr>
          <w:rFonts w:ascii="Times New Roman" w:hAnsi="Times New Roman" w:cs="Times New Roman"/>
          <w:sz w:val="24"/>
          <w:szCs w:val="24"/>
        </w:rPr>
      </w:pPr>
      <w:r w:rsidRPr="00E935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B8686" wp14:editId="72748CEE">
            <wp:extent cx="4343776" cy="4625741"/>
            <wp:effectExtent l="0" t="0" r="0" b="3810"/>
            <wp:docPr id="24704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48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14ED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1E6699D9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Return the total number of employees using an OUT parameter.</w:t>
      </w:r>
    </w:p>
    <w:p w14:paraId="6128D3D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EmployeeCount;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EmployeeCount(OUT total INT)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COUNT(*) INTO total</w:t>
      </w:r>
      <w:r>
        <w:rPr>
          <w:rFonts w:ascii="Times New Roman" w:hAnsi="Times New Roman" w:cs="Times New Roman"/>
          <w:sz w:val="24"/>
          <w:szCs w:val="24"/>
        </w:rPr>
        <w:br/>
        <w:t xml:space="preserve">    FROM employees;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  <w:t>CALL EmployeeCount(@total);</w:t>
      </w:r>
      <w:r>
        <w:rPr>
          <w:rFonts w:ascii="Times New Roman" w:hAnsi="Times New Roman" w:cs="Times New Roman"/>
          <w:sz w:val="24"/>
          <w:szCs w:val="24"/>
        </w:rPr>
        <w:br/>
        <w:t>SELECT @total AS TotalEmployees;</w:t>
      </w:r>
    </w:p>
    <w:p w14:paraId="1DFC40BD" w14:textId="2A600693" w:rsidR="00BC55AF" w:rsidRDefault="00201793">
      <w:pPr>
        <w:rPr>
          <w:rFonts w:ascii="Times New Roman" w:hAnsi="Times New Roman" w:cs="Times New Roman"/>
          <w:sz w:val="24"/>
          <w:szCs w:val="24"/>
        </w:rPr>
      </w:pPr>
      <w:r w:rsidRPr="002017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8FF5B" wp14:editId="45992A9D">
            <wp:extent cx="3444538" cy="3939881"/>
            <wp:effectExtent l="0" t="0" r="3810" b="3810"/>
            <wp:docPr id="31354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0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361E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71500F6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276B37C9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AddBonus;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AddBonus(INOUT bonus DECIMAL(10,2))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SET bonus = bonus + 5000;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SET @bonus=10000;</w:t>
      </w:r>
      <w:r>
        <w:rPr>
          <w:rFonts w:ascii="Times New Roman" w:hAnsi="Times New Roman" w:cs="Times New Roman"/>
          <w:sz w:val="24"/>
          <w:szCs w:val="24"/>
        </w:rPr>
        <w:br/>
        <w:t>CALL AddBonus(@bonus);</w:t>
      </w:r>
      <w:r>
        <w:rPr>
          <w:rFonts w:ascii="Times New Roman" w:hAnsi="Times New Roman" w:cs="Times New Roman"/>
          <w:sz w:val="24"/>
          <w:szCs w:val="24"/>
        </w:rPr>
        <w:br/>
        <w:t>SELECT @bonus AS UpdatedBonus;</w:t>
      </w:r>
    </w:p>
    <w:p w14:paraId="4DAB5DC9" w14:textId="0858950C" w:rsidR="004747B8" w:rsidRDefault="004747B8">
      <w:pPr>
        <w:rPr>
          <w:rFonts w:ascii="Times New Roman" w:hAnsi="Times New Roman" w:cs="Times New Roman"/>
          <w:sz w:val="24"/>
          <w:szCs w:val="24"/>
        </w:rPr>
      </w:pPr>
      <w:r w:rsidRPr="004747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5AB12B" wp14:editId="374BA739">
            <wp:extent cx="5342083" cy="4160881"/>
            <wp:effectExtent l="0" t="0" r="0" b="0"/>
            <wp:docPr id="76015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9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E65F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C5DA7DE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Transfer an amount from one employee salary record to another using START TRANSACTION and COMMIT.</w:t>
      </w:r>
    </w:p>
    <w:p w14:paraId="2FFDFC4A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PROCEDURE IF EXISTS TransferSalaryAmount;</w:t>
      </w:r>
      <w:r>
        <w:rPr>
          <w:rFonts w:ascii="Times New Roman" w:hAnsi="Times New Roman" w:cs="Times New Roman"/>
          <w:sz w:val="24"/>
          <w:szCs w:val="24"/>
        </w:rPr>
        <w:br/>
        <w:t>DELIMITER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PROCEDURE TransferSalaryAmount(</w:t>
      </w:r>
      <w:r>
        <w:rPr>
          <w:rFonts w:ascii="Times New Roman" w:hAnsi="Times New Roman" w:cs="Times New Roman"/>
          <w:sz w:val="24"/>
          <w:szCs w:val="24"/>
        </w:rPr>
        <w:br/>
        <w:t xml:space="preserve">    IN fromEmp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IN toEmp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IN amount DECIMAL(10,2)</w:t>
      </w:r>
      <w:r>
        <w:rPr>
          <w:rFonts w:ascii="Times New Roman" w:hAnsi="Times New Roman" w:cs="Times New Roman"/>
          <w:sz w:val="24"/>
          <w:szCs w:val="24"/>
        </w:rPr>
        <w:br/>
        <w:t>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START TRANSACTION;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UPDATE employees</w:t>
      </w:r>
      <w:r>
        <w:rPr>
          <w:rFonts w:ascii="Times New Roman" w:hAnsi="Times New Roman" w:cs="Times New Roman"/>
          <w:sz w:val="24"/>
          <w:szCs w:val="24"/>
        </w:rPr>
        <w:br/>
        <w:t xml:space="preserve">    SET salary=salary-amount</w:t>
      </w:r>
      <w:r>
        <w:rPr>
          <w:rFonts w:ascii="Times New Roman" w:hAnsi="Times New Roman" w:cs="Times New Roman"/>
          <w:sz w:val="24"/>
          <w:szCs w:val="24"/>
        </w:rPr>
        <w:br/>
        <w:t xml:space="preserve">    WHERE emp_id=fromEmp;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UPDATE employees</w:t>
      </w:r>
      <w:r>
        <w:rPr>
          <w:rFonts w:ascii="Times New Roman" w:hAnsi="Times New Roman" w:cs="Times New Roman"/>
          <w:sz w:val="24"/>
          <w:szCs w:val="24"/>
        </w:rPr>
        <w:br/>
        <w:t xml:space="preserve">    SET salary=salary+amount</w:t>
      </w:r>
      <w:r>
        <w:rPr>
          <w:rFonts w:ascii="Times New Roman" w:hAnsi="Times New Roman" w:cs="Times New Roman"/>
          <w:sz w:val="24"/>
          <w:szCs w:val="24"/>
        </w:rPr>
        <w:br/>
        <w:t xml:space="preserve">    WHERE emp_id=toEmp;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COMMIT;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CALL TransferSalaryAmount(101,102,2000);</w:t>
      </w:r>
      <w:r>
        <w:rPr>
          <w:rFonts w:ascii="Times New Roman" w:hAnsi="Times New Roman" w:cs="Times New Roman"/>
          <w:sz w:val="24"/>
          <w:szCs w:val="24"/>
        </w:rPr>
        <w:br/>
        <w:t>SELECT * FROM employees WHERE emp_id IN (101,102);</w:t>
      </w:r>
    </w:p>
    <w:p w14:paraId="01C8F721" w14:textId="2CC7096D" w:rsidR="00517EBE" w:rsidRDefault="00517EBE">
      <w:pPr>
        <w:rPr>
          <w:rFonts w:ascii="Times New Roman" w:hAnsi="Times New Roman" w:cs="Times New Roman"/>
          <w:sz w:val="24"/>
          <w:szCs w:val="24"/>
        </w:rPr>
      </w:pPr>
      <w:r w:rsidRPr="00517E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15EDB" wp14:editId="1760E39C">
            <wp:extent cx="5944115" cy="3901778"/>
            <wp:effectExtent l="0" t="0" r="0" b="3810"/>
            <wp:docPr id="16588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65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7A79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Useful Procedure Commands</w:t>
      </w:r>
    </w:p>
    <w:p w14:paraId="359B5AC2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PROCEDURE STATUS</w:t>
      </w:r>
      <w:r>
        <w:rPr>
          <w:rFonts w:ascii="Times New Roman" w:hAnsi="Times New Roman" w:cs="Times New Roman"/>
          <w:sz w:val="24"/>
          <w:szCs w:val="24"/>
        </w:rPr>
        <w:br/>
        <w:t>WHERE Db='employeedb1';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SHOW CREATE PROCEDURE GetEmployees;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DROP PROCEDURE IF EXISTS GetEmployees;</w:t>
      </w:r>
    </w:p>
    <w:p w14:paraId="697096F2" w14:textId="1E8D5487" w:rsidR="00175777" w:rsidRDefault="00175777">
      <w:pPr>
        <w:rPr>
          <w:rFonts w:ascii="Times New Roman" w:hAnsi="Times New Roman" w:cs="Times New Roman"/>
          <w:sz w:val="24"/>
          <w:szCs w:val="24"/>
        </w:rPr>
      </w:pPr>
      <w:r w:rsidRPr="001757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F08840" wp14:editId="054D7115">
            <wp:extent cx="6400800" cy="2590800"/>
            <wp:effectExtent l="0" t="0" r="0" b="0"/>
            <wp:docPr id="4102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7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A669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Why DELIMITER is Used</w:t>
      </w:r>
    </w:p>
    <w:p w14:paraId="21FDCD22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 temporarily changes the statement terminator in MySQL Workbench. It prevents the semicolons inside BEGIN...END from being interpreted as the end of the entire CREATE PROCEDURE statement.</w:t>
      </w:r>
    </w:p>
    <w:p w14:paraId="20B353AA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DELIMITER $$</w:t>
      </w:r>
      <w:r>
        <w:rPr>
          <w:rFonts w:ascii="Times New Roman" w:hAnsi="Times New Roman" w:cs="Times New Roman"/>
          <w:sz w:val="24"/>
          <w:szCs w:val="24"/>
        </w:rPr>
        <w:br/>
        <w:t>CREATE PROCEDURE Example()</w:t>
      </w:r>
      <w:r>
        <w:rPr>
          <w:rFonts w:ascii="Times New Roman" w:hAnsi="Times New Roman" w:cs="Times New Roman"/>
          <w:sz w:val="24"/>
          <w:szCs w:val="24"/>
        </w:rPr>
        <w:br/>
        <w:t>BEGIN</w:t>
      </w:r>
      <w:r>
        <w:rPr>
          <w:rFonts w:ascii="Times New Roman" w:hAnsi="Times New Roman" w:cs="Times New Roman"/>
          <w:sz w:val="24"/>
          <w:szCs w:val="24"/>
        </w:rPr>
        <w:br/>
        <w:t xml:space="preserve">    SELECT * FROM employees;</w:t>
      </w:r>
      <w:r>
        <w:rPr>
          <w:rFonts w:ascii="Times New Roman" w:hAnsi="Times New Roman" w:cs="Times New Roman"/>
          <w:sz w:val="24"/>
          <w:szCs w:val="24"/>
        </w:rPr>
        <w:br/>
        <w:t>END $$</w:t>
      </w:r>
      <w:r>
        <w:rPr>
          <w:rFonts w:ascii="Times New Roman" w:hAnsi="Times New Roman" w:cs="Times New Roman"/>
          <w:sz w:val="24"/>
          <w:szCs w:val="24"/>
        </w:rPr>
        <w:br/>
        <w:t>DELIMITER ;</w:t>
      </w:r>
    </w:p>
    <w:p w14:paraId="7CB9DB3C" w14:textId="212F6EB7" w:rsidR="00063F42" w:rsidRDefault="00355A15">
      <w:pPr>
        <w:rPr>
          <w:rFonts w:ascii="Times New Roman" w:hAnsi="Times New Roman" w:cs="Times New Roman"/>
          <w:sz w:val="24"/>
          <w:szCs w:val="24"/>
        </w:rPr>
      </w:pPr>
      <w:r w:rsidRPr="00355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B7246B" wp14:editId="13FCF0B8">
            <wp:extent cx="3238781" cy="1615580"/>
            <wp:effectExtent l="0" t="0" r="0" b="3810"/>
            <wp:docPr id="17205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9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7115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250801AE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Create a procedure to display employees whose salary is greater than a given amount.</w:t>
      </w:r>
    </w:p>
    <w:p w14:paraId="029C345B" w14:textId="45487F92" w:rsidR="00D62882" w:rsidRDefault="00FC5234">
      <w:pPr>
        <w:rPr>
          <w:rFonts w:ascii="Times New Roman" w:hAnsi="Times New Roman" w:cs="Times New Roman"/>
          <w:sz w:val="24"/>
          <w:szCs w:val="24"/>
        </w:rPr>
      </w:pPr>
      <w:r w:rsidRPr="00FC52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52E35A" wp14:editId="4BE8A8F8">
            <wp:extent cx="5082980" cy="2446232"/>
            <wp:effectExtent l="0" t="0" r="3810" b="0"/>
            <wp:docPr id="138220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2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3BE4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procedure to update an employee's department using IN parameters.</w:t>
      </w:r>
    </w:p>
    <w:p w14:paraId="6F8A34F7" w14:textId="32A0D32A" w:rsidR="00292EB3" w:rsidRDefault="00292EB3">
      <w:pPr>
        <w:rPr>
          <w:rFonts w:ascii="Times New Roman" w:hAnsi="Times New Roman" w:cs="Times New Roman"/>
          <w:sz w:val="24"/>
          <w:szCs w:val="24"/>
        </w:rPr>
      </w:pPr>
      <w:r w:rsidRPr="00292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D1D2C4" wp14:editId="328F813F">
            <wp:extent cx="3177815" cy="1722269"/>
            <wp:effectExtent l="0" t="0" r="3810" b="0"/>
            <wp:docPr id="527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A223" w14:textId="5EDCD1F0" w:rsidR="00292EB3" w:rsidRDefault="00292EB3">
      <w:pPr>
        <w:rPr>
          <w:rFonts w:ascii="Times New Roman" w:hAnsi="Times New Roman" w:cs="Times New Roman"/>
          <w:sz w:val="24"/>
          <w:szCs w:val="24"/>
        </w:rPr>
      </w:pPr>
      <w:r w:rsidRPr="00292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ECB23" wp14:editId="2D73ED96">
            <wp:extent cx="3406435" cy="1813717"/>
            <wp:effectExtent l="0" t="0" r="3810" b="0"/>
            <wp:docPr id="696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5ED5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procedure to return the maximum salary using an OUT parameter.</w:t>
      </w:r>
    </w:p>
    <w:p w14:paraId="49BC3D39" w14:textId="113BEC7E" w:rsidR="00292EB3" w:rsidRDefault="00EC696A">
      <w:pPr>
        <w:rPr>
          <w:rFonts w:ascii="Times New Roman" w:hAnsi="Times New Roman" w:cs="Times New Roman"/>
          <w:sz w:val="24"/>
          <w:szCs w:val="24"/>
        </w:rPr>
      </w:pPr>
      <w:r w:rsidRPr="00EC69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EC62EF" wp14:editId="019C3768">
            <wp:extent cx="4176122" cy="2133785"/>
            <wp:effectExtent l="0" t="0" r="0" b="0"/>
            <wp:docPr id="37793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6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C1B4" w14:textId="331A885C" w:rsidR="00EC696A" w:rsidRDefault="00640916">
      <w:pPr>
        <w:rPr>
          <w:rFonts w:ascii="Times New Roman" w:hAnsi="Times New Roman" w:cs="Times New Roman"/>
          <w:sz w:val="24"/>
          <w:szCs w:val="24"/>
        </w:rPr>
      </w:pPr>
      <w:r w:rsidRPr="006409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EE11EF" wp14:editId="1732AF81">
            <wp:extent cx="3101609" cy="1676545"/>
            <wp:effectExtent l="0" t="0" r="3810" b="0"/>
            <wp:docPr id="11999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2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CBE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procedure to return the employee count of a specified department.</w:t>
      </w:r>
    </w:p>
    <w:p w14:paraId="05B53702" w14:textId="77777777" w:rsidR="00456B46" w:rsidRDefault="00456B46">
      <w:pPr>
        <w:rPr>
          <w:rFonts w:ascii="Times New Roman" w:hAnsi="Times New Roman" w:cs="Times New Roman"/>
          <w:sz w:val="24"/>
          <w:szCs w:val="24"/>
        </w:rPr>
      </w:pPr>
      <w:r w:rsidRPr="00456B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421B8B" wp14:editId="3A2759F8">
            <wp:extent cx="2667231" cy="1752752"/>
            <wp:effectExtent l="0" t="0" r="0" b="0"/>
            <wp:docPr id="19886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82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ADF4" w14:textId="12B35AF5" w:rsidR="00640916" w:rsidRDefault="00640916">
      <w:pPr>
        <w:rPr>
          <w:rFonts w:ascii="Times New Roman" w:hAnsi="Times New Roman" w:cs="Times New Roman"/>
          <w:sz w:val="24"/>
          <w:szCs w:val="24"/>
        </w:rPr>
      </w:pPr>
      <w:r w:rsidRPr="006409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02CA10" wp14:editId="7C0EB4AE">
            <wp:extent cx="3475021" cy="2057578"/>
            <wp:effectExtent l="0" t="0" r="0" b="0"/>
            <wp:docPr id="209879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6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B42B" w14:textId="77777777" w:rsidR="00640916" w:rsidRDefault="00640916">
      <w:pPr>
        <w:rPr>
          <w:rFonts w:ascii="Times New Roman" w:hAnsi="Times New Roman" w:cs="Times New Roman"/>
          <w:sz w:val="24"/>
          <w:szCs w:val="24"/>
        </w:rPr>
      </w:pPr>
    </w:p>
    <w:p w14:paraId="69719F87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Create a procedure using JOIN to display employee and department details.</w:t>
      </w:r>
    </w:p>
    <w:p w14:paraId="2B3225BF" w14:textId="2900AE55" w:rsidR="00456B46" w:rsidRDefault="00456B46">
      <w:pPr>
        <w:rPr>
          <w:rFonts w:ascii="Times New Roman" w:hAnsi="Times New Roman" w:cs="Times New Roman"/>
          <w:sz w:val="24"/>
          <w:szCs w:val="24"/>
        </w:rPr>
      </w:pPr>
      <w:r w:rsidRPr="00456B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2CBE56" wp14:editId="418E9959">
            <wp:extent cx="4092295" cy="3276884"/>
            <wp:effectExtent l="0" t="0" r="3810" b="0"/>
            <wp:docPr id="17797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3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FD92" w14:textId="140BFE94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procedure to display departments whose average salary is greater than 55000.</w:t>
      </w:r>
    </w:p>
    <w:p w14:paraId="3B68D443" w14:textId="22422139" w:rsidR="00456B46" w:rsidRDefault="00C14D42">
      <w:pPr>
        <w:rPr>
          <w:rFonts w:ascii="Times New Roman" w:hAnsi="Times New Roman" w:cs="Times New Roman"/>
          <w:sz w:val="24"/>
          <w:szCs w:val="24"/>
        </w:rPr>
      </w:pPr>
      <w:r w:rsidRPr="00C14D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014752" wp14:editId="7219F6CB">
            <wp:extent cx="3772227" cy="2301439"/>
            <wp:effectExtent l="0" t="0" r="0" b="3810"/>
            <wp:docPr id="10187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2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9B9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procedure using IF...ELSE to classify salary as High, Medium or Low.</w:t>
      </w:r>
    </w:p>
    <w:p w14:paraId="7C1387EF" w14:textId="3A94FE36" w:rsidR="00FE1357" w:rsidRDefault="00FE1357">
      <w:pPr>
        <w:rPr>
          <w:rFonts w:ascii="Times New Roman" w:hAnsi="Times New Roman" w:cs="Times New Roman"/>
          <w:sz w:val="24"/>
          <w:szCs w:val="24"/>
        </w:rPr>
      </w:pPr>
      <w:r w:rsidRPr="00FE13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E9246E" wp14:editId="0B273607">
            <wp:extent cx="3619814" cy="3215919"/>
            <wp:effectExtent l="0" t="0" r="0" b="3810"/>
            <wp:docPr id="5434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6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30E2" w14:textId="62AD4820" w:rsidR="00FE1357" w:rsidRDefault="00FE1357">
      <w:pPr>
        <w:rPr>
          <w:rFonts w:ascii="Times New Roman" w:hAnsi="Times New Roman" w:cs="Times New Roman"/>
          <w:sz w:val="24"/>
          <w:szCs w:val="24"/>
        </w:rPr>
      </w:pPr>
      <w:r w:rsidRPr="00FE13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4EB70" wp14:editId="33B8EC2C">
            <wp:extent cx="3010161" cy="2682472"/>
            <wp:effectExtent l="0" t="0" r="0" b="3810"/>
            <wp:docPr id="11110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28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F65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procedure that accepts a department ID and returns its average salary.</w:t>
      </w:r>
    </w:p>
    <w:p w14:paraId="0A8C8809" w14:textId="224E9EBE" w:rsidR="00FE1357" w:rsidRDefault="008D4C3A">
      <w:pPr>
        <w:rPr>
          <w:rFonts w:ascii="Times New Roman" w:hAnsi="Times New Roman" w:cs="Times New Roman"/>
          <w:sz w:val="24"/>
          <w:szCs w:val="24"/>
        </w:rPr>
      </w:pPr>
      <w:r w:rsidRPr="008D4C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2C97AB" wp14:editId="72C3613F">
            <wp:extent cx="3292125" cy="2606266"/>
            <wp:effectExtent l="0" t="0" r="3810" b="3810"/>
            <wp:docPr id="8167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5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B63D" w14:textId="683EF6A5" w:rsidR="008D4C3A" w:rsidRDefault="008D4C3A">
      <w:pPr>
        <w:rPr>
          <w:rFonts w:ascii="Times New Roman" w:hAnsi="Times New Roman" w:cs="Times New Roman"/>
          <w:sz w:val="24"/>
          <w:szCs w:val="24"/>
        </w:rPr>
      </w:pPr>
      <w:r w:rsidRPr="008D4C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8907CF" wp14:editId="6DFD714E">
            <wp:extent cx="2568163" cy="2446232"/>
            <wp:effectExtent l="0" t="0" r="3810" b="0"/>
            <wp:docPr id="4585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65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9902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Create a procedure using INOUT to apply a bonus to an input salary.</w:t>
      </w:r>
    </w:p>
    <w:p w14:paraId="613A5031" w14:textId="6FEF2EAB" w:rsidR="008D4C3A" w:rsidRDefault="00BD4AF9">
      <w:pPr>
        <w:rPr>
          <w:rFonts w:ascii="Times New Roman" w:hAnsi="Times New Roman" w:cs="Times New Roman"/>
          <w:sz w:val="24"/>
          <w:szCs w:val="24"/>
        </w:rPr>
      </w:pPr>
      <w:r w:rsidRPr="00BD4A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DE3A00" wp14:editId="7963F0C8">
            <wp:extent cx="4008467" cy="2514818"/>
            <wp:effectExtent l="0" t="0" r="0" b="0"/>
            <wp:docPr id="134538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81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A6CF" w14:textId="2EF0A6C3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Create a procedure that performs two related updates inside a transaction.</w:t>
      </w:r>
    </w:p>
    <w:p w14:paraId="00F6C078" w14:textId="135588D0" w:rsidR="00BD4AF9" w:rsidRDefault="008C41BA">
      <w:pPr>
        <w:rPr>
          <w:rFonts w:ascii="Times New Roman" w:hAnsi="Times New Roman" w:cs="Times New Roman"/>
          <w:sz w:val="24"/>
          <w:szCs w:val="24"/>
        </w:rPr>
      </w:pPr>
      <w:r w:rsidRPr="008C41B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6E465D" wp14:editId="488E3D78">
            <wp:extent cx="3162574" cy="3360711"/>
            <wp:effectExtent l="0" t="0" r="0" b="0"/>
            <wp:docPr id="145321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97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9CF9" w14:textId="325DF16E" w:rsidR="008C41BA" w:rsidRDefault="0000761E">
      <w:pPr>
        <w:rPr>
          <w:rFonts w:ascii="Times New Roman" w:hAnsi="Times New Roman" w:cs="Times New Roman"/>
          <w:sz w:val="24"/>
          <w:szCs w:val="24"/>
        </w:rPr>
      </w:pPr>
      <w:r w:rsidRPr="000076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03D383" wp14:editId="02D63E88">
            <wp:extent cx="3139712" cy="3314987"/>
            <wp:effectExtent l="0" t="0" r="3810" b="0"/>
            <wp:docPr id="18186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59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3F2C" w14:textId="77777777" w:rsidR="00AE65AF" w:rsidRDefault="009C257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Common Errors</w:t>
      </w:r>
    </w:p>
    <w:p w14:paraId="30984B16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Procedure already exists: </w:t>
      </w:r>
      <w:r>
        <w:rPr>
          <w:rFonts w:ascii="Times New Roman" w:hAnsi="Times New Roman" w:cs="Times New Roman"/>
          <w:sz w:val="24"/>
          <w:szCs w:val="24"/>
        </w:rPr>
        <w:t>Use DROP PROCEDURE IF EXISTS before recreating it.</w:t>
      </w:r>
    </w:p>
    <w:p w14:paraId="5D854523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Syntax error near BEGIN: </w:t>
      </w:r>
      <w:r>
        <w:rPr>
          <w:rFonts w:ascii="Times New Roman" w:hAnsi="Times New Roman" w:cs="Times New Roman"/>
          <w:sz w:val="24"/>
          <w:szCs w:val="24"/>
        </w:rPr>
        <w:t>Check DELIMITER $$ and DELIMITER ;.</w:t>
      </w:r>
    </w:p>
    <w:p w14:paraId="5CBA27C1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>Run USE employeedb1; and SHOW TABLES;.</w:t>
      </w:r>
    </w:p>
    <w:p w14:paraId="6C94015C" w14:textId="77777777" w:rsidR="00AE65AF" w:rsidRDefault="009C25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>Check names using DESCRIBE employees;</w:t>
      </w:r>
    </w:p>
    <w:sectPr w:rsidR="00AE65AF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0A71" w14:textId="77777777" w:rsidR="005B5F3B" w:rsidRDefault="005B5F3B">
      <w:pPr>
        <w:spacing w:line="240" w:lineRule="auto"/>
      </w:pPr>
      <w:r>
        <w:separator/>
      </w:r>
    </w:p>
  </w:endnote>
  <w:endnote w:type="continuationSeparator" w:id="0">
    <w:p w14:paraId="6E073B14" w14:textId="77777777" w:rsidR="005B5F3B" w:rsidRDefault="005B5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7B0C6" w14:textId="77777777" w:rsidR="005B5F3B" w:rsidRDefault="005B5F3B">
      <w:pPr>
        <w:spacing w:after="0"/>
      </w:pPr>
      <w:r>
        <w:separator/>
      </w:r>
    </w:p>
  </w:footnote>
  <w:footnote w:type="continuationSeparator" w:id="0">
    <w:p w14:paraId="7F1D9C1D" w14:textId="77777777" w:rsidR="005B5F3B" w:rsidRDefault="005B5F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98283501">
    <w:abstractNumId w:val="5"/>
  </w:num>
  <w:num w:numId="2" w16cid:durableId="1928414936">
    <w:abstractNumId w:val="3"/>
  </w:num>
  <w:num w:numId="3" w16cid:durableId="1233347118">
    <w:abstractNumId w:val="2"/>
  </w:num>
  <w:num w:numId="4" w16cid:durableId="490560783">
    <w:abstractNumId w:val="4"/>
  </w:num>
  <w:num w:numId="5" w16cid:durableId="580679588">
    <w:abstractNumId w:val="1"/>
  </w:num>
  <w:num w:numId="6" w16cid:durableId="53019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1E"/>
    <w:rsid w:val="00034616"/>
    <w:rsid w:val="0006063C"/>
    <w:rsid w:val="00063F42"/>
    <w:rsid w:val="0015074B"/>
    <w:rsid w:val="00175777"/>
    <w:rsid w:val="001B11B8"/>
    <w:rsid w:val="00201793"/>
    <w:rsid w:val="00221CC0"/>
    <w:rsid w:val="00292EB3"/>
    <w:rsid w:val="0029639D"/>
    <w:rsid w:val="00326F90"/>
    <w:rsid w:val="00355A15"/>
    <w:rsid w:val="003626E4"/>
    <w:rsid w:val="00456B46"/>
    <w:rsid w:val="004747B8"/>
    <w:rsid w:val="00517EBE"/>
    <w:rsid w:val="005838E2"/>
    <w:rsid w:val="005B5F3B"/>
    <w:rsid w:val="00640916"/>
    <w:rsid w:val="007350DF"/>
    <w:rsid w:val="00833FE5"/>
    <w:rsid w:val="0083766D"/>
    <w:rsid w:val="008C41BA"/>
    <w:rsid w:val="008D4C3A"/>
    <w:rsid w:val="009C2578"/>
    <w:rsid w:val="00AA1D8D"/>
    <w:rsid w:val="00AE65AF"/>
    <w:rsid w:val="00B47730"/>
    <w:rsid w:val="00B77F54"/>
    <w:rsid w:val="00BC55AF"/>
    <w:rsid w:val="00BD4AF9"/>
    <w:rsid w:val="00BF6ED2"/>
    <w:rsid w:val="00C14D42"/>
    <w:rsid w:val="00C23B7C"/>
    <w:rsid w:val="00C34009"/>
    <w:rsid w:val="00C776AF"/>
    <w:rsid w:val="00CB0664"/>
    <w:rsid w:val="00D62882"/>
    <w:rsid w:val="00E935D9"/>
    <w:rsid w:val="00EA622E"/>
    <w:rsid w:val="00EC696A"/>
    <w:rsid w:val="00EF59F7"/>
    <w:rsid w:val="00FC5234"/>
    <w:rsid w:val="00FC693F"/>
    <w:rsid w:val="00FE1357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8ED54"/>
  <w14:defaultImageDpi w14:val="300"/>
  <w15:docId w15:val="{35CCCCEF-174E-4EF3-9462-DA3DC9DC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18</Pages>
  <Words>832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Hamsika Peddina</cp:lastModifiedBy>
  <cp:revision>32</cp:revision>
  <dcterms:created xsi:type="dcterms:W3CDTF">2026-08-08T05:52:00Z</dcterms:created>
  <dcterms:modified xsi:type="dcterms:W3CDTF">2026-08-12T15:01:00Z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